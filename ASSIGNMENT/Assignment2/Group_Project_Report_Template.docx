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9A484">
      <w:pPr>
        <w:pStyle w:val="36"/>
        <w:rPr>
          <w:rFonts w:hint="default"/>
          <w:lang w:val="en-US"/>
        </w:rPr>
      </w:pPr>
      <w:r>
        <w:rPr>
          <w:rFonts w:hint="default"/>
          <w:lang w:val="en-US"/>
        </w:rPr>
        <w:t>ER DESCRIPTION GROUP WORK</w:t>
      </w:r>
    </w:p>
    <w:p w14:paraId="2EAA777A">
      <w:pPr>
        <w:pStyle w:val="2"/>
      </w:pPr>
    </w:p>
    <w:p w14:paraId="69FD6418">
      <w:pPr>
        <w:pStyle w:val="2"/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 xml:space="preserve">APPLICATION NAME   </w:t>
      </w:r>
      <w:r>
        <w:rPr>
          <w:sz w:val="36"/>
          <w:szCs w:val="36"/>
        </w:rPr>
        <w:t>:</w:t>
      </w:r>
      <w:r>
        <w:rPr>
          <w:rFonts w:hint="default"/>
          <w:sz w:val="36"/>
          <w:szCs w:val="36"/>
          <w:lang w:val="en-US"/>
        </w:rPr>
        <w:t xml:space="preserve">    CRIME MANAGEMENT SYSTEM</w:t>
      </w:r>
    </w:p>
    <w:p w14:paraId="0DF965C2">
      <w:pPr>
        <w:pStyle w:val="2"/>
        <w:rPr>
          <w:rFonts w:hint="default"/>
          <w:lang w:val="en-US"/>
        </w:rPr>
      </w:pPr>
    </w:p>
    <w:p w14:paraId="07E0BE89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GROUP NUMBER : 27</w:t>
      </w:r>
    </w:p>
    <w:p w14:paraId="2434AFD7">
      <w:pPr>
        <w:pStyle w:val="2"/>
      </w:pPr>
      <w:r>
        <w:t>G</w:t>
      </w:r>
      <w:r>
        <w:rPr>
          <w:rFonts w:hint="default"/>
          <w:lang w:val="en-US"/>
        </w:rPr>
        <w:t>ROUP</w:t>
      </w:r>
      <w:r>
        <w:t xml:space="preserve"> M</w:t>
      </w:r>
      <w:r>
        <w:rPr>
          <w:rFonts w:hint="default"/>
          <w:lang w:val="en-US"/>
        </w:rPr>
        <w:t xml:space="preserve">EMBERS </w:t>
      </w:r>
      <w:r>
        <w:t>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</w:tblGrid>
      <w:tr w14:paraId="57AE4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2ABBECAF">
            <w:r>
              <w:t>Name</w:t>
            </w:r>
          </w:p>
        </w:tc>
        <w:tc>
          <w:tcPr>
            <w:tcW w:w="2214" w:type="dxa"/>
          </w:tcPr>
          <w:p w14:paraId="58FA875D">
            <w:r>
              <w:t>Student ID</w:t>
            </w:r>
          </w:p>
        </w:tc>
      </w:tr>
      <w:tr w14:paraId="7E5B8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72CDFE09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Fikry</w:t>
            </w:r>
          </w:p>
        </w:tc>
        <w:tc>
          <w:tcPr>
            <w:tcW w:w="2214" w:type="dxa"/>
          </w:tcPr>
          <w:p w14:paraId="14D09EC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E/21/138</w:t>
            </w:r>
          </w:p>
        </w:tc>
      </w:tr>
      <w:tr w14:paraId="6F583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357B359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PERERA W.S.S.</w:t>
            </w:r>
          </w:p>
        </w:tc>
        <w:tc>
          <w:tcPr>
            <w:tcW w:w="2214" w:type="dxa"/>
          </w:tcPr>
          <w:p w14:paraId="5FD1103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E/21/302</w:t>
            </w:r>
          </w:p>
        </w:tc>
      </w:tr>
      <w:tr w14:paraId="2C09A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64781CB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DEWAGEDARA D.M.E.S.</w:t>
            </w:r>
          </w:p>
        </w:tc>
        <w:tc>
          <w:tcPr>
            <w:tcW w:w="2214" w:type="dxa"/>
          </w:tcPr>
          <w:p w14:paraId="2FBDDB0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E/21/087</w:t>
            </w:r>
          </w:p>
        </w:tc>
      </w:tr>
    </w:tbl>
    <w:p w14:paraId="62643E13">
      <w:pPr>
        <w:pStyle w:val="2"/>
        <w:rPr>
          <w:rFonts w:hint="default"/>
          <w:lang w:val="en-US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t>S</w:t>
      </w:r>
      <w:r>
        <w:rPr>
          <w:rFonts w:hint="default"/>
          <w:lang w:val="en-US"/>
        </w:rPr>
        <w:t>UBMISSION</w:t>
      </w:r>
      <w:r>
        <w:t xml:space="preserve"> D</w:t>
      </w:r>
      <w:r>
        <w:rPr>
          <w:rFonts w:hint="default"/>
          <w:lang w:val="en-US"/>
        </w:rPr>
        <w:t xml:space="preserve">ATE </w:t>
      </w:r>
      <w:r>
        <w:t>:</w:t>
      </w:r>
      <w:r>
        <w:rPr>
          <w:rFonts w:hint="default"/>
          <w:lang w:val="en-US"/>
        </w:rPr>
        <w:t xml:space="preserve"> 22</w:t>
      </w:r>
      <w:r>
        <w:t>/</w:t>
      </w:r>
      <w:r>
        <w:rPr>
          <w:rFonts w:hint="default"/>
          <w:lang w:val="en-US"/>
        </w:rPr>
        <w:t>21</w:t>
      </w:r>
      <w:r>
        <w:t>/</w:t>
      </w:r>
      <w:r>
        <w:rPr>
          <w:rFonts w:hint="default"/>
          <w:lang w:val="en-US"/>
        </w:rPr>
        <w:t>2025</w:t>
      </w:r>
    </w:p>
    <w:p w14:paraId="76F267F7">
      <w:pPr>
        <w:pStyle w:val="2"/>
        <w:rPr>
          <w:rFonts w:hint="default"/>
          <w:u w:val="single"/>
          <w:lang w:val="en-US"/>
        </w:rPr>
      </w:pPr>
      <w:r>
        <w:rPr>
          <w:rFonts w:hint="default"/>
          <w:u w:val="single"/>
          <w:lang w:val="en-US"/>
        </w:rPr>
        <w:t>TASK ONE : Description of crime management system</w:t>
      </w:r>
      <w:bookmarkStart w:id="0" w:name="_GoBack"/>
      <w:bookmarkEnd w:id="0"/>
    </w:p>
    <w:p w14:paraId="41AFFF11">
      <w:pPr>
        <w:rPr>
          <w:rFonts w:hint="default"/>
          <w:lang w:val="en-US"/>
        </w:rPr>
      </w:pPr>
    </w:p>
    <w:p w14:paraId="742E0DC9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The crime management system is organized into  </w:t>
      </w:r>
      <w:r>
        <w:rPr>
          <w:rFonts w:hint="default"/>
          <w:b/>
          <w:bCs/>
          <w:lang w:val="en-US"/>
        </w:rPr>
        <w:t>POLICE_STATIONS.</w:t>
      </w:r>
    </w:p>
    <w:p w14:paraId="06B8A9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Each police station has a unique </w:t>
      </w:r>
      <w:r>
        <w:rPr>
          <w:rFonts w:hint="default"/>
          <w:b/>
          <w:bCs/>
          <w:lang w:val="en-US"/>
        </w:rPr>
        <w:t>STATION_ID</w:t>
      </w:r>
      <w:r>
        <w:rPr>
          <w:rFonts w:hint="default"/>
          <w:lang w:val="en-US"/>
        </w:rPr>
        <w:t>,</w:t>
      </w:r>
      <w:r>
        <w:rPr>
          <w:rFonts w:hint="default"/>
          <w:b/>
          <w:bCs/>
          <w:lang w:val="en-US"/>
        </w:rPr>
        <w:t>location,</w:t>
      </w:r>
      <w:r>
        <w:rPr>
          <w:rFonts w:hint="default"/>
          <w:lang w:val="en-US"/>
        </w:rPr>
        <w:t xml:space="preserve"> and a </w:t>
      </w:r>
      <w:r>
        <w:rPr>
          <w:rFonts w:hint="default"/>
          <w:b/>
          <w:bCs/>
          <w:lang w:val="en-US"/>
        </w:rPr>
        <w:t>police officer who as the station in-charge</w:t>
      </w:r>
      <w:r>
        <w:rPr>
          <w:rFonts w:hint="default"/>
          <w:lang w:val="en-US"/>
        </w:rPr>
        <w:t xml:space="preserve">. We also keep track of the </w:t>
      </w:r>
      <w:r>
        <w:rPr>
          <w:rFonts w:hint="default"/>
          <w:b/>
          <w:bCs/>
          <w:lang w:val="en-US"/>
        </w:rPr>
        <w:t>contact number</w:t>
      </w:r>
      <w:r>
        <w:rPr>
          <w:rFonts w:hint="default"/>
          <w:lang w:val="en-US"/>
        </w:rPr>
        <w:t xml:space="preserve"> of each station.</w:t>
      </w:r>
    </w:p>
    <w:p w14:paraId="63F187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Each station handles multiple </w:t>
      </w:r>
      <w:r>
        <w:rPr>
          <w:rFonts w:hint="default"/>
          <w:b/>
          <w:bCs/>
          <w:lang w:val="en-US"/>
        </w:rPr>
        <w:t>CRIMES</w:t>
      </w:r>
      <w:r>
        <w:rPr>
          <w:rFonts w:hint="default"/>
          <w:lang w:val="en-US"/>
        </w:rPr>
        <w:t>.</w:t>
      </w:r>
    </w:p>
    <w:p w14:paraId="76F4247C">
      <w:pPr>
        <w:rPr>
          <w:rFonts w:hint="default"/>
          <w:lang w:val="en-US"/>
        </w:rPr>
      </w:pPr>
      <w:r>
        <w:rPr>
          <w:rFonts w:hint="default"/>
          <w:lang w:val="en-US"/>
        </w:rPr>
        <w:t>Each crime has a unique</w:t>
      </w:r>
      <w:r>
        <w:rPr>
          <w:rFonts w:hint="default"/>
          <w:b/>
          <w:bCs/>
          <w:lang w:val="en-US"/>
        </w:rPr>
        <w:t xml:space="preserve"> crime ID,a type(ex;theft,assault,fraud),a description ,the date and time, and location </w:t>
      </w:r>
      <w:r>
        <w:rPr>
          <w:rFonts w:hint="default"/>
          <w:lang w:val="en-US"/>
        </w:rPr>
        <w:t>where it occurred.</w:t>
      </w:r>
    </w:p>
    <w:p w14:paraId="37DBC8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Each crime is assigned to one police station,and is investigated by one or more officers.We store the </w:t>
      </w:r>
      <w:r>
        <w:rPr>
          <w:rFonts w:hint="default"/>
          <w:b/>
          <w:bCs/>
          <w:lang w:val="en-US"/>
        </w:rPr>
        <w:t xml:space="preserve">VICTIM(S) and SUSPECT(S) </w:t>
      </w:r>
      <w:r>
        <w:rPr>
          <w:rFonts w:hint="default"/>
          <w:lang w:val="en-US"/>
        </w:rPr>
        <w:t>involved in each crime.</w:t>
      </w:r>
    </w:p>
    <w:p w14:paraId="363A224A">
      <w:pPr>
        <w:rPr>
          <w:rFonts w:hint="default"/>
          <w:lang w:val="en-US"/>
        </w:rPr>
      </w:pPr>
      <w:r>
        <w:rPr>
          <w:rFonts w:hint="default"/>
          <w:lang w:val="en-US"/>
        </w:rPr>
        <w:t>We store each</w:t>
      </w:r>
      <w:r>
        <w:rPr>
          <w:rFonts w:hint="default"/>
          <w:b/>
          <w:bCs/>
          <w:lang w:val="en-US"/>
        </w:rPr>
        <w:t xml:space="preserve"> POLICE_OFFCER</w:t>
      </w:r>
      <w:r>
        <w:rPr>
          <w:rFonts w:hint="default"/>
          <w:lang w:val="en-US"/>
        </w:rPr>
        <w:t xml:space="preserve">’s </w:t>
      </w:r>
      <w:r>
        <w:rPr>
          <w:rFonts w:hint="default"/>
          <w:b/>
          <w:bCs/>
          <w:lang w:val="en-US"/>
        </w:rPr>
        <w:t xml:space="preserve">officer ID,name,rank,contact number,address </w:t>
      </w:r>
      <w:r>
        <w:rPr>
          <w:rFonts w:hint="default"/>
          <w:lang w:val="en-US"/>
        </w:rPr>
        <w:t xml:space="preserve">and </w:t>
      </w:r>
      <w:r>
        <w:rPr>
          <w:rFonts w:hint="default"/>
          <w:b/>
          <w:bCs/>
          <w:lang w:val="en-US"/>
        </w:rPr>
        <w:t>date of joining.</w:t>
      </w:r>
    </w:p>
    <w:p w14:paraId="50F7C123">
      <w:pPr>
        <w:rPr>
          <w:rFonts w:hint="default"/>
          <w:lang w:val="en-US"/>
        </w:rPr>
      </w:pPr>
      <w:r>
        <w:rPr>
          <w:rFonts w:hint="default"/>
          <w:lang w:val="en-US"/>
        </w:rPr>
        <w:t>Each officer is assigned to one police station,but may investigate multiple crimes.</w:t>
      </w:r>
    </w:p>
    <w:p w14:paraId="621249CB">
      <w:pPr>
        <w:rPr>
          <w:rFonts w:hint="default"/>
          <w:lang w:val="en-US"/>
        </w:rPr>
      </w:pPr>
      <w:r>
        <w:rPr>
          <w:rFonts w:hint="default"/>
          <w:lang w:val="en-US"/>
        </w:rPr>
        <w:t>We also keep track of the</w:t>
      </w:r>
      <w:r>
        <w:rPr>
          <w:rFonts w:hint="default"/>
          <w:b/>
          <w:bCs/>
          <w:lang w:val="en-US"/>
        </w:rPr>
        <w:t xml:space="preserve"> lead investigator</w:t>
      </w:r>
      <w:r>
        <w:rPr>
          <w:rFonts w:hint="default"/>
          <w:lang w:val="en-US"/>
        </w:rPr>
        <w:t xml:space="preserve"> for each crime.</w:t>
      </w:r>
    </w:p>
    <w:p w14:paraId="583F9F81">
      <w:pPr>
        <w:rPr>
          <w:rFonts w:hint="default"/>
          <w:lang w:val="en-US"/>
        </w:rPr>
      </w:pPr>
      <w:r>
        <w:rPr>
          <w:rFonts w:hint="default"/>
          <w:lang w:val="en-US"/>
        </w:rPr>
        <w:t>Each crime may involve one or more SUSPECTs.</w:t>
      </w:r>
    </w:p>
    <w:p w14:paraId="22DF9409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 xml:space="preserve">For each suspect,we store their </w:t>
      </w:r>
      <w:r>
        <w:rPr>
          <w:rFonts w:hint="default"/>
          <w:b/>
          <w:bCs/>
          <w:lang w:val="en-US"/>
        </w:rPr>
        <w:t xml:space="preserve">suspect ID,name,street name,age ,gender,address </w:t>
      </w:r>
      <w:r>
        <w:rPr>
          <w:rFonts w:hint="default"/>
          <w:lang w:val="en-US"/>
        </w:rPr>
        <w:t xml:space="preserve">and </w:t>
      </w:r>
      <w:r>
        <w:rPr>
          <w:rFonts w:hint="default"/>
          <w:b/>
          <w:bCs/>
          <w:lang w:val="en-US"/>
        </w:rPr>
        <w:t>criminal records</w:t>
      </w:r>
      <w:r>
        <w:rPr>
          <w:rFonts w:hint="default"/>
          <w:lang w:val="en-US"/>
        </w:rPr>
        <w:t xml:space="preserve"> summary And  </w:t>
      </w:r>
      <w:r>
        <w:rPr>
          <w:rFonts w:hint="default"/>
          <w:b/>
          <w:bCs/>
          <w:lang w:val="en-US"/>
        </w:rPr>
        <w:t>status(Arrested ,Wanted).</w:t>
      </w:r>
    </w:p>
    <w:p w14:paraId="74E42D7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 suspect may be linked to multiple crimes,and each </w:t>
      </w:r>
      <w:r>
        <w:rPr>
          <w:rFonts w:hint="default"/>
          <w:b/>
          <w:bCs/>
          <w:lang w:val="en-US"/>
        </w:rPr>
        <w:t xml:space="preserve">arrest is recorded </w:t>
      </w:r>
      <w:r>
        <w:rPr>
          <w:rFonts w:hint="default"/>
          <w:lang w:val="en-US"/>
        </w:rPr>
        <w:t xml:space="preserve">with the </w:t>
      </w:r>
      <w:r>
        <w:rPr>
          <w:rFonts w:hint="default"/>
          <w:b/>
          <w:bCs/>
          <w:lang w:val="en-US"/>
        </w:rPr>
        <w:t>date,location,and arresting officer.</w:t>
      </w:r>
    </w:p>
    <w:p w14:paraId="0882761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Each </w:t>
      </w:r>
      <w:r>
        <w:rPr>
          <w:rFonts w:hint="default"/>
          <w:b/>
          <w:bCs/>
          <w:lang w:val="en-US"/>
        </w:rPr>
        <w:t>VICTIM</w:t>
      </w:r>
      <w:r>
        <w:rPr>
          <w:rFonts w:hint="default"/>
          <w:lang w:val="en-US"/>
        </w:rPr>
        <w:t xml:space="preserve"> has a </w:t>
      </w:r>
      <w:r>
        <w:rPr>
          <w:rFonts w:hint="default"/>
          <w:b/>
          <w:bCs/>
          <w:lang w:val="en-US"/>
        </w:rPr>
        <w:t>victim ID,name,age,gender,contact info,and address</w:t>
      </w:r>
      <w:r>
        <w:rPr>
          <w:rFonts w:hint="default"/>
          <w:lang w:val="en-US"/>
        </w:rPr>
        <w:t>.</w:t>
      </w:r>
    </w:p>
    <w:p w14:paraId="7B83DA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Each </w:t>
      </w:r>
      <w:r>
        <w:rPr>
          <w:rFonts w:hint="default"/>
          <w:b/>
          <w:bCs/>
          <w:lang w:val="en-US"/>
        </w:rPr>
        <w:t>EVIDENCE_item</w:t>
      </w:r>
      <w:r>
        <w:rPr>
          <w:rFonts w:hint="default"/>
          <w:lang w:val="en-US"/>
        </w:rPr>
        <w:t xml:space="preserve"> has a unique </w:t>
      </w:r>
      <w:r>
        <w:rPr>
          <w:rFonts w:hint="default"/>
          <w:b/>
          <w:bCs/>
          <w:lang w:val="en-US"/>
        </w:rPr>
        <w:t>evidence ID,</w:t>
      </w: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i w:val="0"/>
          <w:iCs w:val="0"/>
          <w:lang w:val="en-US"/>
        </w:rPr>
        <w:t xml:space="preserve">crime id </w:t>
      </w:r>
      <w:r>
        <w:rPr>
          <w:rFonts w:hint="default"/>
          <w:b/>
          <w:bCs/>
          <w:lang w:val="en-US"/>
        </w:rPr>
        <w:t xml:space="preserve">,type,description,location found and date </w:t>
      </w:r>
      <w:r>
        <w:rPr>
          <w:rFonts w:hint="default"/>
          <w:lang w:val="en-US"/>
        </w:rPr>
        <w:t>collected.</w:t>
      </w:r>
    </w:p>
    <w:p w14:paraId="653B2932">
      <w:pPr>
        <w:rPr>
          <w:rFonts w:hint="default"/>
          <w:lang w:val="en-US"/>
        </w:rPr>
      </w:pPr>
      <w:r>
        <w:rPr>
          <w:rFonts w:hint="default"/>
          <w:lang w:val="en-US"/>
        </w:rPr>
        <w:t>Each piece of evidence is linked to a specific crime.</w:t>
      </w:r>
    </w:p>
    <w:p w14:paraId="4783E820">
      <w:pPr>
        <w:rPr>
          <w:rFonts w:hint="default"/>
          <w:lang w:val="en-US"/>
        </w:rPr>
      </w:pPr>
    </w:p>
    <w:p w14:paraId="657BDD83">
      <w:pPr>
        <w:rPr>
          <w:rFonts w:hint="default"/>
          <w:lang w:val="en-US"/>
        </w:rPr>
      </w:pPr>
    </w:p>
    <w:p w14:paraId="265D6414">
      <w:pPr>
        <w:rPr>
          <w:rFonts w:hint="default"/>
          <w:lang w:val="en-US"/>
        </w:rPr>
      </w:pPr>
    </w:p>
    <w:p w14:paraId="6B2DE7F1">
      <w:pPr>
        <w:rPr>
          <w:rFonts w:hint="default"/>
          <w:lang w:val="en-US"/>
        </w:rPr>
      </w:pPr>
    </w:p>
    <w:p w14:paraId="126389EC">
      <w:pPr>
        <w:rPr>
          <w:rFonts w:hint="default"/>
          <w:lang w:val="en-US"/>
        </w:rPr>
      </w:pPr>
    </w:p>
    <w:p w14:paraId="533A278D">
      <w:pPr>
        <w:rPr>
          <w:rFonts w:hint="default"/>
          <w:lang w:val="en-US"/>
        </w:rPr>
      </w:pPr>
    </w:p>
    <w:p w14:paraId="6C65D6DD">
      <w:pPr>
        <w:rPr>
          <w:rFonts w:hint="default"/>
          <w:lang w:val="en-US"/>
        </w:rPr>
      </w:pPr>
    </w:p>
    <w:p w14:paraId="62CD412E">
      <w:pPr>
        <w:rPr>
          <w:rFonts w:hint="default"/>
          <w:lang w:val="en-US"/>
        </w:rPr>
      </w:pPr>
    </w:p>
    <w:p w14:paraId="7C22926D">
      <w:pPr>
        <w:rPr>
          <w:rFonts w:hint="default"/>
          <w:lang w:val="en-US"/>
        </w:rPr>
      </w:pPr>
      <w:r>
        <w:rPr>
          <w:rFonts w:hint="default"/>
          <w:lang w:val="en-US"/>
        </w:rPr>
        <w:t>Entities;  1. POLICE_STATION,POLICE_OFFICER,CRIME,SUSPECT</w:t>
      </w:r>
    </w:p>
    <w:p w14:paraId="3E5F7C1B">
      <w:pPr>
        <w:rPr>
          <w:rFonts w:hint="default"/>
          <w:lang w:val="en-US"/>
        </w:rPr>
      </w:pPr>
      <w:r>
        <w:rPr>
          <w:rFonts w:hint="default"/>
          <w:lang w:val="en-US"/>
        </w:rPr>
        <w:t>RELATIONSHIP; 1.A police station has many police officers.</w:t>
      </w:r>
    </w:p>
    <w:p w14:paraId="70EF2BC9">
      <w:pPr>
        <w:numPr>
          <w:ilvl w:val="0"/>
          <w:numId w:val="7"/>
        </w:numPr>
        <w:ind w:left="1598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A crime is handled by one police station,and investigated by one or more</w:t>
      </w:r>
    </w:p>
    <w:p w14:paraId="677F5AFA">
      <w:pPr>
        <w:numPr>
          <w:ilvl w:val="0"/>
          <w:numId w:val="0"/>
        </w:numPr>
        <w:ind w:left="1598" w:leftChars="0"/>
        <w:rPr>
          <w:rFonts w:hint="default"/>
          <w:lang w:val="en-US"/>
        </w:rPr>
      </w:pPr>
      <w:r>
        <w:rPr>
          <w:rFonts w:hint="default"/>
          <w:lang w:val="en-US"/>
        </w:rPr>
        <w:t>POLICE_OFFICERS.</w:t>
      </w:r>
    </w:p>
    <w:p w14:paraId="3E6911CA">
      <w:pPr>
        <w:numPr>
          <w:ilvl w:val="0"/>
          <w:numId w:val="0"/>
        </w:numPr>
        <w:ind w:left="1598" w:leftChars="0"/>
        <w:rPr>
          <w:rFonts w:hint="default"/>
          <w:lang w:val="en-US"/>
        </w:rPr>
      </w:pPr>
      <w:r>
        <w:rPr>
          <w:rFonts w:hint="default"/>
          <w:lang w:val="en-US"/>
        </w:rPr>
        <w:t>3.A CRIME may involve one or more SUSPECTS.</w:t>
      </w:r>
    </w:p>
    <w:p w14:paraId="2F1BB420">
      <w:pPr>
        <w:rPr>
          <w:rFonts w:hint="default"/>
          <w:lang w:val="en-US"/>
        </w:rPr>
      </w:pPr>
    </w:p>
    <w:p w14:paraId="0BD7431A">
      <w:pPr>
        <w:rPr>
          <w:rFonts w:hint="default"/>
          <w:lang w:val="en-US"/>
        </w:rPr>
      </w:pPr>
    </w:p>
    <w:p w14:paraId="20E9AE80">
      <w:pPr>
        <w:rPr>
          <w:rFonts w:hint="default"/>
          <w:lang w:val="en-US"/>
        </w:rPr>
      </w:pPr>
    </w:p>
    <w:p w14:paraId="4470DF90">
      <w:pPr>
        <w:rPr>
          <w:rFonts w:hint="default"/>
          <w:lang w:val="en-US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2D7CD49">
      <w:pPr>
        <w:rPr>
          <w:rFonts w:hint="default"/>
          <w:lang w:val="en-US"/>
        </w:rPr>
      </w:pPr>
    </w:p>
    <w:p w14:paraId="0428F531"/>
    <w:p w14:paraId="7ECDCE5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5B1720"/>
    <w:multiLevelType w:val="singleLevel"/>
    <w:tmpl w:val="A75B1720"/>
    <w:lvl w:ilvl="0" w:tentative="0">
      <w:start w:val="2"/>
      <w:numFmt w:val="decimal"/>
      <w:suff w:val="space"/>
      <w:lvlText w:val="%1."/>
      <w:lvlJc w:val="left"/>
      <w:pPr>
        <w:ind w:left="1598" w:leftChars="0" w:firstLine="0" w:firstLineChars="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AD6AA3"/>
    <w:rsid w:val="45E6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Shihara Dewagedara</cp:lastModifiedBy>
  <dcterms:modified xsi:type="dcterms:W3CDTF">2025-05-22T05:22:20Z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1033-12.2.0.21183</vt:lpwstr>
  </property>
  <property fmtid="{D5CDD505-2E9C-101B-9397-08002B2CF9AE}" pid="3" name="ICV">
    <vt:lpwstr>2E4E85635E65423D8877AAA5D3C0531A_13</vt:lpwstr>
  </property>
</Properties>
</file>